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1.0.20 on Windows 11 -->
    <w:p>
      <w:r>
        <w:drawing>
          <wp:inline distT="0" distB="0" distL="0" distR="0">
            <wp:extent cx="5732145" cy="4774877"/>
            <wp:effectExtent l="0" t="0" r="0" b="0"/>
            <wp:docPr id="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7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